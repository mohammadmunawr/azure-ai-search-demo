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21C9">
      <w:pPr>
        <w:pStyle w:val="2"/>
      </w:pPr>
      <w:r>
        <w:t>Test Case Document</w:t>
      </w:r>
    </w:p>
    <w:p w14:paraId="6BE4D57D">
      <w:pPr>
        <w:rPr>
          <w:rFonts w:hint="default"/>
          <w:lang w:val="en-IN"/>
        </w:rPr>
      </w:pPr>
      <w:r>
        <w:br w:type="textWrapping"/>
      </w:r>
      <w:r>
        <w:t>Test Case ID: TC-01</w:t>
      </w:r>
      <w:r>
        <w:br w:type="textWrapping"/>
      </w:r>
      <w:r>
        <w:t>Test Case Name: Policy Search Functionality</w:t>
      </w:r>
      <w:r>
        <w:br w:type="textWrapping"/>
      </w:r>
      <w:r>
        <w:t>Precondition: Application is running</w:t>
      </w:r>
      <w:r>
        <w:br w:type="textWrapping"/>
      </w:r>
      <w:r>
        <w:t>Steps:</w:t>
      </w:r>
      <w:r>
        <w:br w:type="textWrapping"/>
      </w:r>
      <w:r>
        <w:t>1. Enter keyword in search box</w:t>
      </w:r>
      <w:r>
        <w:br w:type="textWrapping"/>
      </w:r>
      <w:r>
        <w:t>2. Click Search</w:t>
      </w:r>
      <w:r>
        <w:br w:type="textWrapping"/>
      </w:r>
      <w:r>
        <w:t>Expected Result: Matching policy details shown</w:t>
      </w:r>
      <w:r>
        <w:br w:type="textWrapping"/>
      </w:r>
      <w:r>
        <w:t>Actual Result: Matching policy details shown</w:t>
      </w:r>
      <w:r>
        <w:br w:type="textWrapping"/>
      </w:r>
      <w:r>
        <w:t>Status: Pass</w:t>
      </w:r>
      <w:r>
        <w:br w:type="textWrapping"/>
      </w: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483860" cy="3083560"/>
            <wp:effectExtent l="0" t="0" r="2540" b="10160"/>
            <wp:docPr id="1" name="Picture 1" descr="Screenshot 2026-01-31 21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31 2155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5C64"/>
    <w:rsid w:val="00B47730"/>
    <w:rsid w:val="00CB0664"/>
    <w:rsid w:val="00CC7ADF"/>
    <w:rsid w:val="00E86BB2"/>
    <w:rsid w:val="00FC693F"/>
    <w:rsid w:val="61227838"/>
    <w:rsid w:val="7347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</Words>
  <Characters>240</Characters>
  <Lines>2</Lines>
  <Paragraphs>1</Paragraphs>
  <TotalTime>0</TotalTime>
  <ScaleCrop>false</ScaleCrop>
  <LinksUpToDate>false</LinksUpToDate>
  <CharactersWithSpaces>281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mhdmu</cp:lastModifiedBy>
  <dcterms:modified xsi:type="dcterms:W3CDTF">2026-01-31T17:13:41Z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1D8216228FD84EBDBA41F4767775BF7E_13</vt:lpwstr>
  </property>
</Properties>
</file>