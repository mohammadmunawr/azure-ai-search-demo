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30FF5">
      <w:pPr>
        <w:pStyle w:val="2"/>
      </w:pPr>
      <w:bookmarkStart w:id="0" w:name="_GoBack"/>
      <w:bookmarkEnd w:id="0"/>
      <w:r>
        <w:t>Test Scenario Document</w:t>
      </w:r>
    </w:p>
    <w:p w14:paraId="51D32F98">
      <w:pPr>
        <w:rPr>
          <w:rFonts w:hint="default"/>
          <w:lang w:val="en-IN"/>
        </w:rPr>
      </w:pPr>
      <w:r>
        <w:br w:type="textWrapping"/>
      </w:r>
      <w:r>
        <w:t>Scenario ID: TS-01</w:t>
      </w:r>
      <w:r>
        <w:br w:type="textWrapping"/>
      </w:r>
      <w:r>
        <w:t>Scenario Name: Search Employee Policy</w:t>
      </w:r>
      <w:r>
        <w:br w:type="textWrapping"/>
      </w:r>
      <w:r>
        <w:t>Description: Verify that user can search employee policies using keywords</w:t>
      </w:r>
      <w:r>
        <w:br w:type="textWrapping"/>
      </w:r>
      <w:r>
        <w:t>Priority: High</w:t>
      </w:r>
      <w:r>
        <w:br w:type="textWrapping"/>
      </w:r>
      <w:r>
        <w:t>Expected Result: Relevant policy details should be displayed</w:t>
      </w:r>
      <w: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5483860" cy="3083560"/>
            <wp:effectExtent l="0" t="0" r="2540" b="10160"/>
            <wp:docPr id="1" name="Picture 1" descr="Screenshot 2026-01-31 21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31 2155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D7B"/>
    <w:rsid w:val="00A240AB"/>
    <w:rsid w:val="00AA1D8D"/>
    <w:rsid w:val="00B47730"/>
    <w:rsid w:val="00C73918"/>
    <w:rsid w:val="00CB0664"/>
    <w:rsid w:val="00FC693F"/>
    <w:rsid w:val="0C56714E"/>
    <w:rsid w:val="2DBB39A9"/>
    <w:rsid w:val="5533628F"/>
    <w:rsid w:val="56A75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5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6">
    <w:name w:val="heading 5"/>
    <w:basedOn w:val="1"/>
    <w:next w:val="1"/>
    <w:link w:val="139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1"/>
    </w:rPr>
  </w:style>
  <w:style w:type="paragraph" w:styleId="7">
    <w:name w:val="heading 6"/>
    <w:basedOn w:val="1"/>
    <w:next w:val="1"/>
    <w:link w:val="140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1"/>
    </w:rPr>
  </w:style>
  <w:style w:type="paragraph" w:styleId="8">
    <w:name w:val="heading 7"/>
    <w:basedOn w:val="1"/>
    <w:next w:val="1"/>
    <w:link w:val="141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9">
    <w:name w:val="heading 8"/>
    <w:basedOn w:val="1"/>
    <w:next w:val="1"/>
    <w:link w:val="142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0">
    <w:name w:val="heading 9"/>
    <w:basedOn w:val="1"/>
    <w:next w:val="1"/>
    <w:link w:val="143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50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/>
    </w:rPr>
    <w:tblPr>
      <w:tblStyle w:val="12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6091"/>
    </w:rPr>
    <w:tblPr>
      <w:tblStyle w:val="12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734"/>
    </w:rPr>
    <w:tblPr>
      <w:tblStyle w:val="12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/>
    </w:rPr>
    <w:tblPr>
      <w:tblStyle w:val="12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/>
    </w:rPr>
    <w:tblPr>
      <w:tblStyle w:val="12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/>
    </w:rPr>
    <w:tblPr>
      <w:tblStyle w:val="12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9"/>
    </w:rPr>
    <w:tblPr>
      <w:tblStyle w:val="12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Style w:val="1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Style w:val="1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Style w:val="1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Style w:val="1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Style w:val="1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Style w:val="1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Style w:val="1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Style w:val="1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>
        <w:tblStyle w:val="1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Style w:val="1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>
        <w:tblStyle w:val="1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Style w:val="1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>
        <w:tblStyle w:val="1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Style w:val="1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>
        <w:tblStyle w:val="1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Style w:val="1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>
        <w:tblStyle w:val="1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Style w:val="1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>
        <w:tblStyle w:val="1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Style w:val="1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1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>
        <w:tblStyle w:val="1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Style w:val="12"/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BFBFBF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Style w:val="12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D3DFEE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Style w:val="12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EFD3D3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Style w:val="12"/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E6EED5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Style w:val="12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DFD8E8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Style w:val="12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D2EAF0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Style w:val="12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2"/>
      </w:tbl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FDE5D1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Style w:val="12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12"/>
      </w:tblPr>
      <w:tcPr>
        <w:shd w:val="clear" w:color="auto" w:fill="D7D7D7"/>
      </w:tcPr>
    </w:tblStylePr>
    <w:tblStylePr w:type="neCell"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1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BFBFBF"/>
      </w:tcPr>
    </w:tblStylePr>
    <w:tblStylePr w:type="band1Horz">
      <w:tblPr>
        <w:tblStyle w:val="12"/>
      </w:tblPr>
      <w:tcPr>
        <w:shd w:val="clear" w:color="auto" w:fill="BFBFB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D3DFEE"/>
      </w:tcPr>
    </w:tblStylePr>
    <w:tblStylePr w:type="band1Horz">
      <w:tblPr>
        <w:tblStyle w:val="12"/>
      </w:tblPr>
      <w:tcPr>
        <w:shd w:val="clear" w:color="auto" w:fill="D3DFEE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EFD3D3"/>
      </w:tcPr>
    </w:tblStylePr>
    <w:tblStylePr w:type="band1Horz">
      <w:tblPr>
        <w:tblStyle w:val="12"/>
      </w:tblPr>
      <w:tcPr>
        <w:shd w:val="clear" w:color="auto" w:fill="EFD3D3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E6EED5"/>
      </w:tcPr>
    </w:tblStylePr>
    <w:tblStylePr w:type="band1Horz">
      <w:tblPr>
        <w:tblStyle w:val="12"/>
      </w:tblPr>
      <w:tcPr>
        <w:shd w:val="clear" w:color="auto" w:fill="E6EED5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DFD8E8"/>
      </w:tcPr>
    </w:tblStylePr>
    <w:tblStylePr w:type="band1Horz">
      <w:tblPr>
        <w:tblStyle w:val="12"/>
      </w:tblPr>
      <w:tcPr>
        <w:shd w:val="clear" w:color="auto" w:fill="DFD8E8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D2EAF0"/>
      </w:tcPr>
    </w:tblStylePr>
    <w:tblStylePr w:type="band1Horz">
      <w:tblPr>
        <w:tblStyle w:val="12"/>
      </w:tblPr>
      <w:tcPr>
        <w:shd w:val="clear" w:color="auto" w:fill="D2EAF0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Style w:val="12"/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>
        <w:tblStyle w:val="12"/>
      </w:tblPr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1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12"/>
      </w:tblPr>
      <w:tcPr>
        <w:shd w:val="clear" w:color="auto" w:fill="FDE5D1"/>
      </w:tcPr>
    </w:tblStylePr>
    <w:tblStylePr w:type="band1Horz">
      <w:tblPr>
        <w:tblStyle w:val="12"/>
      </w:tblPr>
      <w:tcPr>
        <w:shd w:val="clear" w:color="auto" w:fill="FDE5D1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>
        <w:tblStyle w:val="12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12"/>
      </w:tblPr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12"/>
      </w:tblPr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>
        <w:tblStyle w:val="12"/>
      </w:tblPr>
      <w:tcPr>
        <w:shd w:val="clear" w:color="auto" w:fill="FFFFFF"/>
      </w:tcPr>
    </w:tblStylePr>
    <w:tblStylePr w:type="swCell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Style w:val="12"/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7F7F7F"/>
      </w:tcPr>
    </w:tblStylePr>
    <w:tblStylePr w:type="band1Horz">
      <w:tblPr>
        <w:tblStyle w:val="12"/>
      </w:tblPr>
      <w:tcPr>
        <w:shd w:val="clear" w:color="auto" w:fill="7F7F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Style w:val="12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A7C0DE"/>
      </w:tcPr>
    </w:tblStylePr>
    <w:tblStylePr w:type="band1Horz">
      <w:tblPr>
        <w:tblStyle w:val="12"/>
      </w:tblPr>
      <w:tcPr>
        <w:shd w:val="clear" w:color="auto" w:fill="A7C0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Style w:val="12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DFA7A6"/>
      </w:tcPr>
    </w:tblStylePr>
    <w:tblStylePr w:type="band1Horz">
      <w:tblPr>
        <w:tblStyle w:val="12"/>
      </w:tblPr>
      <w:tcPr>
        <w:shd w:val="clear" w:color="auto" w:fill="DFA7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Style w:val="12"/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CDDDAC"/>
      </w:tcPr>
    </w:tblStylePr>
    <w:tblStylePr w:type="band1Horz">
      <w:tblPr>
        <w:tblStyle w:val="12"/>
      </w:tblPr>
      <w:tcPr>
        <w:shd w:val="clear" w:color="auto" w:fill="CDDDAC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Style w:val="12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BFB1D0"/>
      </w:tcPr>
    </w:tblStylePr>
    <w:tblStylePr w:type="band1Horz">
      <w:tblPr>
        <w:tblStyle w:val="12"/>
      </w:tblPr>
      <w:tcPr>
        <w:shd w:val="clear" w:color="auto" w:fill="BFB1D0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Style w:val="12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A5D5E2"/>
      </w:tcPr>
    </w:tblStylePr>
    <w:tblStylePr w:type="band1Horz">
      <w:tblPr>
        <w:tblStyle w:val="12"/>
      </w:tblPr>
      <w:tcPr>
        <w:shd w:val="clear" w:color="auto" w:fill="A5D5E2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Style w:val="12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  <w:tblPr>
        <w:tblStyle w:val="12"/>
      </w:tblPr>
    </w:tblStylePr>
    <w:tblStylePr w:type="lastRow">
      <w:rPr>
        <w:b/>
        <w:bCs/>
      </w:rPr>
      <w:tblPr>
        <w:tblStyle w:val="12"/>
      </w:tblPr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shd w:val="clear" w:color="auto" w:fill="FBCAA2"/>
      </w:tcPr>
    </w:tblStylePr>
    <w:tblStylePr w:type="band1Horz">
      <w:tblPr>
        <w:tblStyle w:val="12"/>
      </w:tblPr>
      <w:tcPr>
        <w:shd w:val="clear" w:color="auto" w:fill="FBCAA2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E5E5E5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>
        <w:tblStyle w:val="12"/>
      </w:tblPr>
      <w:tcPr>
        <w:shd w:val="clear" w:color="auto" w:fill="7F7F7F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EDF2F8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>
        <w:tblStyle w:val="12"/>
      </w:tblPr>
      <w:tcPr>
        <w:shd w:val="clear" w:color="auto" w:fill="A7C0DE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F8EDED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>
        <w:tblStyle w:val="12"/>
      </w:tblPr>
      <w:tcPr>
        <w:shd w:val="clear" w:color="auto" w:fill="DFA7A6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F5F8EE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>
        <w:tblStyle w:val="12"/>
      </w:tblPr>
      <w:tcPr>
        <w:shd w:val="clear" w:color="auto" w:fill="CDDDAC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F2EFF5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>
        <w:tblStyle w:val="12"/>
      </w:tblPr>
      <w:tcPr>
        <w:shd w:val="clear" w:color="auto" w:fill="BFB1D0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EDF6F9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>
        <w:tblStyle w:val="12"/>
      </w:tblPr>
      <w:tcPr>
        <w:shd w:val="clear" w:color="auto" w:fill="A5D5E2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1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>
        <w:tblStyle w:val="12"/>
      </w:tblPr>
      <w:tcPr>
        <w:shd w:val="clear" w:color="auto" w:fill="FEF4EC"/>
      </w:tcPr>
    </w:tblStylePr>
    <w:tblStylePr w:type="lastRow">
      <w:rPr>
        <w:b/>
        <w:bCs/>
        <w:color w:val="00000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>
        <w:tblStyle w:val="12"/>
      </w:tblPr>
      <w:tcPr>
        <w:shd w:val="clear" w:color="auto" w:fill="FBCAA2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>
        <w:tblStyle w:val="12"/>
      </w:tblPr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Style w:val="1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>
        <w:tblStyle w:val="1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>
        <w:tblStyle w:val="1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>
        <w:tblStyle w:val="1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/>
    </w:rPr>
    <w:tblPr>
      <w:tblStyle w:val="12"/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1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>
        <w:tblStyle w:val="1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>
        <w:tblStyle w:val="1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12"/>
      </w:tblPr>
      <w:tcPr>
        <w:shd w:val="clear" w:color="auto" w:fill="999999"/>
      </w:tcPr>
    </w:tblStylePr>
    <w:tblStylePr w:type="band1Horz">
      <w:tblPr>
        <w:tblStyle w:val="12"/>
      </w:tblPr>
      <w:tcPr>
        <w:shd w:val="clear" w:color="auto" w:fill="7F7F7F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>
        <w:tblStyle w:val="12"/>
      </w:tblPr>
      <w:tcPr>
        <w:shd w:val="clear" w:color="auto" w:fill="B8CCE4"/>
      </w:tcPr>
    </w:tblStylePr>
    <w:tblStylePr w:type="band1Horz">
      <w:tblPr>
        <w:tblStyle w:val="12"/>
      </w:tblPr>
      <w:tcPr>
        <w:shd w:val="clear" w:color="auto" w:fill="A7C0DE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>
        <w:tblStyle w:val="12"/>
      </w:tblPr>
      <w:tcPr>
        <w:shd w:val="clear" w:color="auto" w:fill="E5B8B7"/>
      </w:tcPr>
    </w:tblStylePr>
    <w:tblStylePr w:type="band1Horz">
      <w:tblPr>
        <w:tblStyle w:val="12"/>
      </w:tblPr>
      <w:tcPr>
        <w:shd w:val="clear" w:color="auto" w:fill="DFA7A6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>
        <w:tblStyle w:val="12"/>
      </w:tblPr>
      <w:tcPr>
        <w:shd w:val="clear" w:color="auto" w:fill="D6E3BC"/>
      </w:tcPr>
    </w:tblStylePr>
    <w:tblStylePr w:type="band1Horz">
      <w:tblPr>
        <w:tblStyle w:val="12"/>
      </w:tblPr>
      <w:tcPr>
        <w:shd w:val="clear" w:color="auto" w:fill="CDDDAC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>
        <w:tblStyle w:val="12"/>
      </w:tblPr>
      <w:tcPr>
        <w:shd w:val="clear" w:color="auto" w:fill="CCC0D9"/>
      </w:tcPr>
    </w:tblStylePr>
    <w:tblStylePr w:type="band1Horz">
      <w:tblPr>
        <w:tblStyle w:val="12"/>
      </w:tblPr>
      <w:tcPr>
        <w:shd w:val="clear" w:color="auto" w:fill="BFB1D0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>
        <w:tblStyle w:val="12"/>
      </w:tblPr>
      <w:tcPr>
        <w:shd w:val="clear" w:color="auto" w:fill="B6DDE8"/>
      </w:tcPr>
    </w:tblStylePr>
    <w:tblStylePr w:type="band1Horz">
      <w:tblPr>
        <w:tblStyle w:val="12"/>
      </w:tblPr>
      <w:tcPr>
        <w:shd w:val="clear" w:color="auto" w:fill="A5D5E2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Style w:val="12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>
        <w:tblStyle w:val="12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>
        <w:tblStyle w:val="12"/>
      </w:tblPr>
      <w:tcPr>
        <w:shd w:val="clear" w:color="auto" w:fill="FBD4B4"/>
      </w:tcPr>
    </w:tblStylePr>
    <w:tblStylePr w:type="band1Horz">
      <w:tblPr>
        <w:tblStyle w:val="12"/>
      </w:tblPr>
      <w:tcPr>
        <w:shd w:val="clear" w:color="auto" w:fill="FBCAA2"/>
      </w:tcPr>
    </w:tblStylePr>
    <w:tblStylePr w:type="neCell">
      <w:rPr>
        <w:color w:val="000000"/>
      </w:rPr>
      <w:tblPr>
        <w:tblStyle w:val="12"/>
      </w:tblPr>
    </w:tblStylePr>
    <w:tblStylePr w:type="nwCell">
      <w:rPr>
        <w:color w:val="000000"/>
      </w:rPr>
      <w:tblPr>
        <w:tblStyle w:val="12"/>
      </w:tbl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12"/>
      </w:tblPr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12"/>
      </w:tblPr>
      <w:tcPr>
        <w:shd w:val="clear" w:color="auto" w:fill="DBE5F1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12"/>
      </w:tblPr>
      <w:tcPr>
        <w:shd w:val="clear" w:color="auto" w:fill="F2DB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12"/>
      </w:tblPr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12"/>
      </w:tblPr>
      <w:tcPr>
        <w:shd w:val="clear" w:color="auto" w:fill="E5DF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12"/>
      </w:tblPr>
      <w:tcPr>
        <w:shd w:val="clear" w:color="auto" w:fill="DAEEF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Style w:val="12"/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>
        <w:tblStyle w:val="1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12"/>
      </w:tblPr>
    </w:tblStylePr>
    <w:tblStylePr w:type="lastCol">
      <w:rPr>
        <w:b/>
        <w:bCs/>
      </w:rPr>
      <w:tblPr>
        <w:tblStyle w:val="12"/>
      </w:tblPr>
    </w:tblStylePr>
    <w:tblStylePr w:type="band1Vert"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12"/>
      </w:tblPr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>
        <w:tblStyle w:val="12"/>
      </w:tblPr>
      <w:tcPr>
        <w:shd w:val="clear" w:color="auto" w:fill="999999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999999"/>
      </w:tcPr>
    </w:tblStylePr>
    <w:tblStylePr w:type="firstCol">
      <w:rPr>
        <w:color w:val="FFFFFF"/>
      </w:rPr>
      <w:tblPr>
        <w:tblStyle w:val="12"/>
      </w:tblPr>
      <w:tcPr>
        <w:shd w:val="clear" w:color="auto" w:fill="000000"/>
      </w:tcPr>
    </w:tblStylePr>
    <w:tblStylePr w:type="lastCol">
      <w:rPr>
        <w:color w:val="FFFFFF"/>
      </w:rPr>
      <w:tblPr>
        <w:tblStyle w:val="12"/>
      </w:tblPr>
      <w:tcPr>
        <w:shd w:val="clear" w:color="auto" w:fill="000000"/>
      </w:tcPr>
    </w:tblStylePr>
    <w:tblStylePr w:type="band1Vert">
      <w:tblPr>
        <w:tblStyle w:val="12"/>
      </w:tblPr>
      <w:tcPr>
        <w:shd w:val="clear" w:color="auto" w:fill="7F7F7F"/>
      </w:tcPr>
    </w:tblStylePr>
    <w:tblStylePr w:type="band1Horz">
      <w:tblPr>
        <w:tblStyle w:val="12"/>
      </w:tblPr>
      <w:tcPr>
        <w:shd w:val="clear" w:color="auto" w:fill="7F7F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>
        <w:tblStyle w:val="12"/>
      </w:tblPr>
      <w:tcPr>
        <w:shd w:val="clear" w:color="auto" w:fill="B8CCE4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B8CCE4"/>
      </w:tcPr>
    </w:tblStylePr>
    <w:tblStylePr w:type="firstCol">
      <w:rPr>
        <w:color w:val="FFFFFF"/>
      </w:rPr>
      <w:tblPr>
        <w:tblStyle w:val="12"/>
      </w:tblPr>
      <w:tcPr>
        <w:shd w:val="clear" w:color="auto" w:fill="366091"/>
      </w:tcPr>
    </w:tblStylePr>
    <w:tblStylePr w:type="lastCol">
      <w:rPr>
        <w:color w:val="FFFFFF"/>
      </w:rPr>
      <w:tblPr>
        <w:tblStyle w:val="12"/>
      </w:tblPr>
      <w:tcPr>
        <w:shd w:val="clear" w:color="auto" w:fill="366091"/>
      </w:tcPr>
    </w:tblStylePr>
    <w:tblStylePr w:type="band1Vert">
      <w:tblPr>
        <w:tblStyle w:val="12"/>
      </w:tblPr>
      <w:tcPr>
        <w:shd w:val="clear" w:color="auto" w:fill="A7C0DE"/>
      </w:tcPr>
    </w:tblStylePr>
    <w:tblStylePr w:type="band1Horz">
      <w:tblPr>
        <w:tblStyle w:val="12"/>
      </w:tblPr>
      <w:tcPr>
        <w:shd w:val="clear" w:color="auto" w:fill="A7C0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>
        <w:tblStyle w:val="12"/>
      </w:tblPr>
      <w:tcPr>
        <w:shd w:val="clear" w:color="auto" w:fill="E5B8B7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E5B8B7"/>
      </w:tcPr>
    </w:tblStylePr>
    <w:tblStylePr w:type="firstCol">
      <w:rPr>
        <w:color w:val="FFFFFF"/>
      </w:rPr>
      <w:tblPr>
        <w:tblStyle w:val="12"/>
      </w:tblPr>
      <w:tcPr>
        <w:shd w:val="clear" w:color="auto" w:fill="943734"/>
      </w:tcPr>
    </w:tblStylePr>
    <w:tblStylePr w:type="lastCol">
      <w:rPr>
        <w:color w:val="FFFFFF"/>
      </w:rPr>
      <w:tblPr>
        <w:tblStyle w:val="12"/>
      </w:tblPr>
      <w:tcPr>
        <w:shd w:val="clear" w:color="auto" w:fill="943734"/>
      </w:tcPr>
    </w:tblStylePr>
    <w:tblStylePr w:type="band1Vert">
      <w:tblPr>
        <w:tblStyle w:val="12"/>
      </w:tblPr>
      <w:tcPr>
        <w:shd w:val="clear" w:color="auto" w:fill="DFA7A6"/>
      </w:tcPr>
    </w:tblStylePr>
    <w:tblStylePr w:type="band1Horz">
      <w:tblPr>
        <w:tblStyle w:val="12"/>
      </w:tblPr>
      <w:tcPr>
        <w:shd w:val="clear" w:color="auto" w:fill="DFA7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>
        <w:tblStyle w:val="12"/>
      </w:tblPr>
      <w:tcPr>
        <w:shd w:val="clear" w:color="auto" w:fill="D6E3BC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D6E3BC"/>
      </w:tcPr>
    </w:tblStylePr>
    <w:tblStylePr w:type="firstCol">
      <w:rPr>
        <w:color w:val="FFFFFF"/>
      </w:rPr>
      <w:tblPr>
        <w:tblStyle w:val="12"/>
      </w:tblPr>
      <w:tcPr>
        <w:shd w:val="clear" w:color="auto" w:fill="76923C"/>
      </w:tcPr>
    </w:tblStylePr>
    <w:tblStylePr w:type="lastCol">
      <w:rPr>
        <w:color w:val="FFFFFF"/>
      </w:rPr>
      <w:tblPr>
        <w:tblStyle w:val="12"/>
      </w:tblPr>
      <w:tcPr>
        <w:shd w:val="clear" w:color="auto" w:fill="76923C"/>
      </w:tcPr>
    </w:tblStylePr>
    <w:tblStylePr w:type="band1Vert">
      <w:tblPr>
        <w:tblStyle w:val="12"/>
      </w:tblPr>
      <w:tcPr>
        <w:shd w:val="clear" w:color="auto" w:fill="CDDDAC"/>
      </w:tcPr>
    </w:tblStylePr>
    <w:tblStylePr w:type="band1Horz">
      <w:tblPr>
        <w:tblStyle w:val="12"/>
      </w:tblPr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>
        <w:tblStyle w:val="12"/>
      </w:tblPr>
      <w:tcPr>
        <w:shd w:val="clear" w:color="auto" w:fill="CCC0D9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CCC0D9"/>
      </w:tcPr>
    </w:tblStylePr>
    <w:tblStylePr w:type="firstCol">
      <w:rPr>
        <w:color w:val="FFFFFF"/>
      </w:rPr>
      <w:tblPr>
        <w:tblStyle w:val="12"/>
      </w:tblPr>
      <w:tcPr>
        <w:shd w:val="clear" w:color="auto" w:fill="5F497A"/>
      </w:tcPr>
    </w:tblStylePr>
    <w:tblStylePr w:type="lastCol">
      <w:rPr>
        <w:color w:val="FFFFFF"/>
      </w:rPr>
      <w:tblPr>
        <w:tblStyle w:val="12"/>
      </w:tblPr>
      <w:tcPr>
        <w:shd w:val="clear" w:color="auto" w:fill="5F497A"/>
      </w:tcPr>
    </w:tblStylePr>
    <w:tblStylePr w:type="band1Vert">
      <w:tblPr>
        <w:tblStyle w:val="12"/>
      </w:tblPr>
      <w:tcPr>
        <w:shd w:val="clear" w:color="auto" w:fill="BFB1D0"/>
      </w:tcPr>
    </w:tblStylePr>
    <w:tblStylePr w:type="band1Horz">
      <w:tblPr>
        <w:tblStyle w:val="12"/>
      </w:tblPr>
      <w:tcPr>
        <w:shd w:val="clear" w:color="auto" w:fill="BFB1D0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>
        <w:tblStyle w:val="12"/>
      </w:tblPr>
      <w:tcPr>
        <w:shd w:val="clear" w:color="auto" w:fill="B6DDE8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B6DDE8"/>
      </w:tcPr>
    </w:tblStylePr>
    <w:tblStylePr w:type="firstCol">
      <w:rPr>
        <w:color w:val="FFFFFF"/>
      </w:rPr>
      <w:tblPr>
        <w:tblStyle w:val="12"/>
      </w:tblPr>
      <w:tcPr>
        <w:shd w:val="clear" w:color="auto" w:fill="31849B"/>
      </w:tcPr>
    </w:tblStylePr>
    <w:tblStylePr w:type="lastCol">
      <w:rPr>
        <w:color w:val="FFFFFF"/>
      </w:rPr>
      <w:tblPr>
        <w:tblStyle w:val="12"/>
      </w:tblPr>
      <w:tcPr>
        <w:shd w:val="clear" w:color="auto" w:fill="31849B"/>
      </w:tcPr>
    </w:tblStylePr>
    <w:tblStylePr w:type="band1Vert">
      <w:tblPr>
        <w:tblStyle w:val="12"/>
      </w:tblPr>
      <w:tcPr>
        <w:shd w:val="clear" w:color="auto" w:fill="A5D5E2"/>
      </w:tcPr>
    </w:tblStylePr>
    <w:tblStylePr w:type="band1Horz">
      <w:tblPr>
        <w:tblStyle w:val="12"/>
      </w:tblPr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Style w:val="12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>
        <w:tblStyle w:val="12"/>
      </w:tblPr>
      <w:tcPr>
        <w:shd w:val="clear" w:color="auto" w:fill="FBD4B4"/>
      </w:tcPr>
    </w:tblStylePr>
    <w:tblStylePr w:type="lastRow">
      <w:rPr>
        <w:b/>
        <w:bCs/>
        <w:color w:val="000000"/>
      </w:rPr>
      <w:tblPr>
        <w:tblStyle w:val="12"/>
      </w:tblPr>
      <w:tcPr>
        <w:shd w:val="clear" w:color="auto" w:fill="FBD4B4"/>
      </w:tcPr>
    </w:tblStylePr>
    <w:tblStylePr w:type="firstCol">
      <w:rPr>
        <w:color w:val="FFFFFF"/>
      </w:rPr>
      <w:tblPr>
        <w:tblStyle w:val="12"/>
      </w:tblPr>
      <w:tcPr>
        <w:shd w:val="clear" w:color="auto" w:fill="E36C09"/>
      </w:tcPr>
    </w:tblStylePr>
    <w:tblStylePr w:type="lastCol">
      <w:rPr>
        <w:color w:val="FFFFFF"/>
      </w:rPr>
      <w:tblPr>
        <w:tblStyle w:val="12"/>
      </w:tblPr>
      <w:tcPr>
        <w:shd w:val="clear" w:color="auto" w:fill="E36C09"/>
      </w:tcPr>
    </w:tblStylePr>
    <w:tblStylePr w:type="band1Vert">
      <w:tblPr>
        <w:tblStyle w:val="12"/>
      </w:tblPr>
      <w:tcPr>
        <w:shd w:val="clear" w:color="auto" w:fill="FBCAA2"/>
      </w:tcPr>
    </w:tblStylePr>
    <w:tblStylePr w:type="band1Horz">
      <w:tblPr>
        <w:tblStyle w:val="12"/>
      </w:tblPr>
      <w:tcPr>
        <w:shd w:val="clear" w:color="auto" w:fill="FBCAA2"/>
      </w:tcPr>
    </w:tblStylePr>
  </w:style>
  <w:style w:type="character" w:customStyle="1" w:styleId="135">
    <w:name w:val="Heading 1 Char"/>
    <w:basedOn w:val="11"/>
    <w:link w:val="2"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6">
    <w:name w:val="Heading 2 Char"/>
    <w:basedOn w:val="11"/>
    <w:link w:val="3"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7">
    <w:name w:val="Heading 3 Char"/>
    <w:basedOn w:val="11"/>
    <w:link w:val="4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8">
    <w:name w:val="Heading 4 Char"/>
    <w:basedOn w:val="11"/>
    <w:link w:val="5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39">
    <w:name w:val="Heading 5 Char"/>
    <w:basedOn w:val="11"/>
    <w:link w:val="6"/>
    <w:semiHidden/>
    <w:uiPriority w:val="9"/>
    <w:rPr>
      <w:rFonts w:ascii="Calibri" w:hAnsi="Calibri" w:eastAsia="MS Gothic" w:cs="Times New Roman"/>
      <w:color w:val="243F61"/>
    </w:rPr>
  </w:style>
  <w:style w:type="character" w:customStyle="1" w:styleId="140">
    <w:name w:val="Heading 6 Char"/>
    <w:basedOn w:val="11"/>
    <w:link w:val="7"/>
    <w:semiHidden/>
    <w:uiPriority w:val="9"/>
    <w:rPr>
      <w:rFonts w:ascii="Calibri" w:hAnsi="Calibri" w:eastAsia="MS Gothic" w:cs="Times New Roman"/>
      <w:i/>
      <w:iCs/>
      <w:color w:val="243F61"/>
    </w:rPr>
  </w:style>
  <w:style w:type="character" w:customStyle="1" w:styleId="141">
    <w:name w:val="Heading 7 Char"/>
    <w:basedOn w:val="11"/>
    <w:link w:val="8"/>
    <w:semiHidden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2">
    <w:name w:val="Heading 8 Char"/>
    <w:basedOn w:val="11"/>
    <w:link w:val="9"/>
    <w:semiHidden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3">
    <w:name w:val="Heading 9 Char"/>
    <w:basedOn w:val="11"/>
    <w:link w:val="10"/>
    <w:semiHidden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Footer Char"/>
    <w:basedOn w:val="11"/>
    <w:link w:val="18"/>
    <w:uiPriority w:val="99"/>
  </w:style>
  <w:style w:type="character" w:customStyle="1" w:styleId="148">
    <w:name w:val="Header Char"/>
    <w:basedOn w:val="11"/>
    <w:link w:val="19"/>
    <w:uiPriority w:val="99"/>
  </w:style>
  <w:style w:type="character" w:customStyle="1" w:styleId="149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character" w:customStyle="1" w:styleId="150">
    <w:name w:val="Subtitle Char"/>
    <w:basedOn w:val="11"/>
    <w:link w:val="34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Title Char"/>
    <w:basedOn w:val="11"/>
    <w:link w:val="36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1"/>
    <w:link w:val="154"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7F7F7F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199</Characters>
  <Lines>1</Lines>
  <Paragraphs>1</Paragraphs>
  <TotalTime>0</TotalTime>
  <ScaleCrop>false</ScaleCrop>
  <LinksUpToDate>false</LinksUpToDate>
  <CharactersWithSpaces>232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mhdmu</cp:lastModifiedBy>
  <dcterms:modified xsi:type="dcterms:W3CDTF">2026-01-31T17:14:02Z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3C9834F3E18B42E0BAE21C125EFF0B12_13</vt:lpwstr>
  </property>
</Properties>
</file>