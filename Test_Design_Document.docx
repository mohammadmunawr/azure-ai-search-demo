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A815B">
      <w:pPr>
        <w:pStyle w:val="2"/>
      </w:pPr>
      <w:bookmarkStart w:id="0" w:name="_GoBack"/>
      <w:bookmarkEnd w:id="0"/>
      <w:r>
        <w:t>Test Design Document</w:t>
      </w:r>
    </w:p>
    <w:p w14:paraId="763397CD">
      <w:r>
        <w:br w:type="textWrapping"/>
      </w:r>
      <w:r>
        <w:t>Test Design for Employee Policy Search</w:t>
      </w:r>
      <w:r>
        <w:br w:type="textWrapping"/>
      </w:r>
      <w:r>
        <w:br w:type="textWrapping"/>
      </w:r>
      <w:r>
        <w:t>Features Tested:</w:t>
      </w:r>
      <w:r>
        <w:br w:type="textWrapping"/>
      </w:r>
      <w:r>
        <w:t>- Search input</w:t>
      </w:r>
      <w:r>
        <w:br w:type="textWrapping"/>
      </w:r>
      <w:r>
        <w:t>- Search button</w:t>
      </w:r>
      <w:r>
        <w:br w:type="textWrapping"/>
      </w:r>
      <w:r>
        <w:t>- Result rendering</w:t>
      </w:r>
      <w:r>
        <w:br w:type="textWrapping"/>
      </w:r>
      <w:r>
        <w:br w:type="textWrapping"/>
      </w:r>
      <w:r>
        <w:t>Test Data:</w:t>
      </w:r>
      <w:r>
        <w:br w:type="textWrapping"/>
      </w:r>
      <w:r>
        <w:t>Keywords such as 'Leave', 'Policy', 'HR'</w:t>
      </w:r>
      <w:r>
        <w:br w:type="textWrapping"/>
      </w:r>
      <w:r>
        <w:br w:type="textWrapping"/>
      </w:r>
      <w:r>
        <w:t>Conclusion:</w:t>
      </w:r>
      <w:r>
        <w:br w:type="textWrapping"/>
      </w:r>
      <w:r>
        <w:t>Search functionality works as expected.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51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mhdmu</cp:lastModifiedBy>
  <dcterms:modified xsi:type="dcterms:W3CDTF">2026-01-31T17:14:18Z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3A8312257CC049AEA967E00FE7D3D2FA_13</vt:lpwstr>
  </property>
</Properties>
</file>